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7895" w14:textId="30B6E347" w:rsidR="003312ED" w:rsidRDefault="00076DB1">
      <w:pPr>
        <w:pStyle w:val="Title"/>
      </w:pPr>
      <w:r>
        <w:t>ShadowMega RADZ</w:t>
      </w:r>
      <w:r w:rsidR="00C92C41">
        <w:br/>
      </w:r>
      <w:r>
        <w:t>Drilling Instructions</w:t>
      </w:r>
    </w:p>
    <w:p w14:paraId="35EAA886" w14:textId="13193AF1" w:rsidR="003312ED" w:rsidRDefault="00076DB1">
      <w:pPr>
        <w:pStyle w:val="Subtitle"/>
      </w:pPr>
      <w:r>
        <w:t>0</w:t>
      </w:r>
      <w:r w:rsidR="006F2C29">
        <w:t>2</w:t>
      </w:r>
      <w:r>
        <w:t>/0</w:t>
      </w:r>
      <w:r w:rsidR="006F2C29">
        <w:t>4</w:t>
      </w:r>
      <w:r>
        <w:t>/202</w:t>
      </w:r>
      <w:r w:rsidR="006F2C29">
        <w:t>2</w:t>
      </w:r>
    </w:p>
    <w:p w14:paraId="064FDF98" w14:textId="13CB9C84" w:rsidR="003312ED" w:rsidRDefault="00BE1CE1">
      <w:pPr>
        <w:pStyle w:val="Heading1"/>
      </w:pPr>
      <w:r>
        <w:t>Preparations</w:t>
      </w:r>
    </w:p>
    <w:p w14:paraId="41418590" w14:textId="3F028F87" w:rsidR="003312ED" w:rsidRDefault="00BE1CE1">
      <w:pPr>
        <w:pStyle w:val="Heading2"/>
      </w:pPr>
      <w:r>
        <w:t>Assemble the two Case Shells</w:t>
      </w:r>
    </w:p>
    <w:tbl>
      <w:tblPr>
        <w:tblStyle w:val="TipTable"/>
        <w:tblW w:w="5000" w:type="pct"/>
        <w:tblLook w:val="04A0" w:firstRow="1" w:lastRow="0" w:firstColumn="1" w:lastColumn="0" w:noHBand="0" w:noVBand="1"/>
        <w:tblDescription w:val="Layout table"/>
      </w:tblPr>
      <w:tblGrid>
        <w:gridCol w:w="577"/>
        <w:gridCol w:w="8783"/>
      </w:tblGrid>
      <w:tr w:rsidR="005D4DC9" w14:paraId="3796E0C3"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9ADB9C3" w14:textId="77777777" w:rsidR="005D4DC9" w:rsidRDefault="005D4DC9" w:rsidP="007664E8">
            <w:r>
              <w:rPr>
                <w:noProof/>
                <w:lang w:eastAsia="en-US"/>
              </w:rPr>
              <mc:AlternateContent>
                <mc:Choice Requires="wpg">
                  <w:drawing>
                    <wp:inline distT="0" distB="0" distL="0" distR="0" wp14:anchorId="0C87DCF3" wp14:editId="53341AD6">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C055A6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2AAA55F" w14:textId="6923C9B3" w:rsidR="005D4DC9" w:rsidRDefault="001168BD" w:rsidP="008D5E06">
            <w:pPr>
              <w:pStyle w:val="TipText"/>
              <w:cnfStyle w:val="000000000000" w:firstRow="0" w:lastRow="0" w:firstColumn="0" w:lastColumn="0" w:oddVBand="0" w:evenVBand="0" w:oddHBand="0" w:evenHBand="0" w:firstRowFirstColumn="0" w:firstRowLastColumn="0" w:lastRowFirstColumn="0" w:lastRowLastColumn="0"/>
            </w:pPr>
            <w:r>
              <w:t>As the first step, we need to put the two case shells together and fix it in place with some M4 screws.  If your printer is already assembled, remove all the</w:t>
            </w:r>
            <w:r w:rsidR="00040C90">
              <w:t xml:space="preserve"> </w:t>
            </w:r>
            <w:r>
              <w:t>parts</w:t>
            </w:r>
            <w:r w:rsidR="00040C90">
              <w:t xml:space="preserve"> from the frame</w:t>
            </w:r>
            <w:r>
              <w:t>.  The goal is to have a sturdy frame that we can drill into without deforming parts of it.</w:t>
            </w:r>
          </w:p>
        </w:tc>
      </w:tr>
    </w:tbl>
    <w:p w14:paraId="32397BF9" w14:textId="281FF206" w:rsidR="003312ED" w:rsidRDefault="007E0E62">
      <w:r>
        <w:rPr>
          <w:noProof/>
        </w:rPr>
        <w:drawing>
          <wp:inline distT="0" distB="0" distL="0" distR="0" wp14:anchorId="6C94A645" wp14:editId="57072B03">
            <wp:extent cx="5943600" cy="5099685"/>
            <wp:effectExtent l="0" t="0" r="0" b="571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99685"/>
                    </a:xfrm>
                    <a:prstGeom prst="rect">
                      <a:avLst/>
                    </a:prstGeom>
                  </pic:spPr>
                </pic:pic>
              </a:graphicData>
            </a:graphic>
          </wp:inline>
        </w:drawing>
      </w:r>
      <w:r w:rsidR="007814F2" w:rsidRPr="007814F2">
        <w:rPr>
          <w:noProof/>
        </w:rPr>
        <w:t xml:space="preserve"> </w:t>
      </w:r>
    </w:p>
    <w:p w14:paraId="6255BED8" w14:textId="3295D810" w:rsidR="003312ED" w:rsidRDefault="00801DA0">
      <w:pPr>
        <w:pStyle w:val="Heading2"/>
      </w:pPr>
      <w:r>
        <w:lastRenderedPageBreak/>
        <w:t>Screw Shells together</w:t>
      </w:r>
    </w:p>
    <w:tbl>
      <w:tblPr>
        <w:tblStyle w:val="TipTable"/>
        <w:tblW w:w="5000" w:type="pct"/>
        <w:tblLook w:val="04A0" w:firstRow="1" w:lastRow="0" w:firstColumn="1" w:lastColumn="0" w:noHBand="0" w:noVBand="1"/>
        <w:tblDescription w:val="Layout table"/>
      </w:tblPr>
      <w:tblGrid>
        <w:gridCol w:w="577"/>
        <w:gridCol w:w="8783"/>
      </w:tblGrid>
      <w:tr w:rsidR="005D4DC9" w14:paraId="7107428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E8757F0" w14:textId="77777777" w:rsidR="005D4DC9" w:rsidRDefault="005D4DC9" w:rsidP="007664E8">
            <w:r>
              <w:rPr>
                <w:noProof/>
                <w:lang w:eastAsia="en-US"/>
              </w:rPr>
              <mc:AlternateContent>
                <mc:Choice Requires="wpg">
                  <w:drawing>
                    <wp:inline distT="0" distB="0" distL="0" distR="0" wp14:anchorId="10F6654D" wp14:editId="5799017B">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3F2983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9454223" w14:textId="5A392D42" w:rsidR="005D4DC9" w:rsidRDefault="00801DA0" w:rsidP="008D5E06">
            <w:pPr>
              <w:pStyle w:val="TipText"/>
              <w:cnfStyle w:val="000000000000" w:firstRow="0" w:lastRow="0" w:firstColumn="0" w:lastColumn="0" w:oddVBand="0" w:evenVBand="0" w:oddHBand="0" w:evenHBand="0" w:firstRowFirstColumn="0" w:firstRowLastColumn="0" w:lastRowFirstColumn="0" w:lastRowLastColumn="0"/>
            </w:pPr>
            <w:r>
              <w:t>If the Case is already put together, you can either choose to keep it that way or drill out the rivets and replace them with M4 x 6mm countersunk screws with hex nuts.</w:t>
            </w:r>
            <w:r w:rsidR="00847534">
              <w:t xml:space="preserve">  Do not tighten </w:t>
            </w:r>
            <w:r w:rsidR="003D796F">
              <w:t>any of the</w:t>
            </w:r>
            <w:r w:rsidR="00847534">
              <w:t xml:space="preserve"> nuts until all the screws are in place.</w:t>
            </w:r>
            <w:r>
              <w:t xml:space="preserve">  If </w:t>
            </w:r>
            <w:r w:rsidR="00DC47DB">
              <w:t>your</w:t>
            </w:r>
            <w:r>
              <w:t xml:space="preserve"> case is </w:t>
            </w:r>
            <w:r w:rsidR="00DC47DB">
              <w:t xml:space="preserve">still </w:t>
            </w:r>
            <w:r>
              <w:t>unassembled, use M4 x 6mm countersunk screws with hex nuts</w:t>
            </w:r>
            <w:r w:rsidR="005016FA">
              <w:t xml:space="preserve"> along the top, the front </w:t>
            </w:r>
            <w:r w:rsidR="0092584A">
              <w:t>edge,</w:t>
            </w:r>
            <w:r w:rsidR="005016FA">
              <w:t xml:space="preserve"> and the bottom to fix the two shells in place</w:t>
            </w:r>
            <w:r w:rsidR="007814F2">
              <w:t>.  Do this on both sides</w:t>
            </w:r>
            <w:r w:rsidR="005016FA">
              <w:t>.  At the back, use 4 x M4 x 8mm pan head Screws with hex nuts to fix the back radius in place.  Make sure the case is squared up and start tightening the screws.  Start with the four pan head screws in the back, tightening them from the edge of the case inwards.  Then tighten the screws in the side corners while making sure the case is still square.  After that, tighten all the other screws.  Verify once more that the case is square.</w:t>
            </w:r>
          </w:p>
        </w:tc>
      </w:tr>
    </w:tbl>
    <w:p w14:paraId="544EBA56" w14:textId="77777777" w:rsidR="0092584A" w:rsidRDefault="0092584A" w:rsidP="0092584A">
      <w:pPr>
        <w:jc w:val="center"/>
      </w:pPr>
    </w:p>
    <w:p w14:paraId="3E8F5091" w14:textId="28A4C60D" w:rsidR="003312ED" w:rsidRDefault="007814F2" w:rsidP="0092584A">
      <w:pPr>
        <w:jc w:val="center"/>
      </w:pPr>
      <w:r w:rsidRPr="007814F2">
        <w:rPr>
          <w:noProof/>
        </w:rPr>
        <w:drawing>
          <wp:inline distT="0" distB="0" distL="0" distR="0" wp14:anchorId="5A799589" wp14:editId="562370A1">
            <wp:extent cx="5486400" cy="51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3290" cy="5172261"/>
                    </a:xfrm>
                    <a:prstGeom prst="rect">
                      <a:avLst/>
                    </a:prstGeom>
                  </pic:spPr>
                </pic:pic>
              </a:graphicData>
            </a:graphic>
          </wp:inline>
        </w:drawing>
      </w:r>
    </w:p>
    <w:p w14:paraId="37C6062C" w14:textId="790C8E33" w:rsidR="007814F2" w:rsidRDefault="00D148E3" w:rsidP="0092584A">
      <w:pPr>
        <w:jc w:val="center"/>
      </w:pPr>
      <w:r>
        <w:rPr>
          <w:noProof/>
        </w:rPr>
        <w:drawing>
          <wp:inline distT="0" distB="0" distL="0" distR="0" wp14:anchorId="71B825AC" wp14:editId="7B562649">
            <wp:extent cx="5943600" cy="1154430"/>
            <wp:effectExtent l="0" t="0" r="0" b="7620"/>
            <wp:docPr id="7" name="Picture 7" descr="A picture containing bird, sitting, clock,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ird, sitting, clock, bo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inline>
        </w:drawing>
      </w:r>
    </w:p>
    <w:p w14:paraId="4CDEF1FF" w14:textId="4123A2C2" w:rsidR="00F0045F" w:rsidRDefault="00F0045F" w:rsidP="000F0EFA">
      <w:pPr>
        <w:pStyle w:val="Heading1"/>
      </w:pPr>
      <w:r>
        <w:lastRenderedPageBreak/>
        <w:t>Drilling Instructions</w:t>
      </w:r>
    </w:p>
    <w:tbl>
      <w:tblPr>
        <w:tblStyle w:val="TipTable"/>
        <w:tblW w:w="5000" w:type="pct"/>
        <w:tblLook w:val="04A0" w:firstRow="1" w:lastRow="0" w:firstColumn="1" w:lastColumn="0" w:noHBand="0" w:noVBand="1"/>
        <w:tblDescription w:val="Layout table"/>
      </w:tblPr>
      <w:tblGrid>
        <w:gridCol w:w="577"/>
        <w:gridCol w:w="8783"/>
      </w:tblGrid>
      <w:tr w:rsidR="00F0045F" w14:paraId="6AFFDC1E" w14:textId="77777777" w:rsidTr="008957D8">
        <w:tc>
          <w:tcPr>
            <w:cnfStyle w:val="001000000000" w:firstRow="0" w:lastRow="0" w:firstColumn="1" w:lastColumn="0" w:oddVBand="0" w:evenVBand="0" w:oddHBand="0" w:evenHBand="0" w:firstRowFirstColumn="0" w:firstRowLastColumn="0" w:lastRowFirstColumn="0" w:lastRowLastColumn="0"/>
            <w:tcW w:w="308" w:type="pct"/>
          </w:tcPr>
          <w:p w14:paraId="0CADF92B" w14:textId="77777777" w:rsidR="00F0045F" w:rsidRDefault="00F0045F" w:rsidP="008957D8">
            <w:r>
              <w:rPr>
                <w:noProof/>
                <w:lang w:eastAsia="en-US"/>
              </w:rPr>
              <mc:AlternateContent>
                <mc:Choice Requires="wpg">
                  <w:drawing>
                    <wp:inline distT="0" distB="0" distL="0" distR="0" wp14:anchorId="74AC518C" wp14:editId="11C1625F">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3" name="Rectangle 1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4"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A50408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Q5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Foya/YJMy+pjVTge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FE3VDmwCAAAlSgAAA4AAAAAAAAAAAAA&#10;AAAALgIAAGRycy9lMm9Eb2MueG1sUEsBAi0AFAAGAAgAAAAhAAXiDD3ZAAAAAwEAAA8AAAAAAAAA&#10;AAAAAAAACgsAAGRycy9kb3ducmV2LnhtbFBLBQYAAAAABAAEAPMAAAAQDAAAAAA=&#10;">
                      <v:rect id="Rectangle 1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A8E3746" w14:textId="7F89FCF3"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 xml:space="preserve">When drilling through the templates, make sure you hold the drill as perpendicular to the case as possible.  Use high </w:t>
            </w:r>
            <w:r w:rsidR="008A44B8">
              <w:t xml:space="preserve">drill </w:t>
            </w:r>
            <w:r>
              <w:t>speed and drill with one quick push.</w:t>
            </w:r>
            <w:r w:rsidR="00991500">
              <w:t xml:space="preserve">  Try not to ream out the template</w:t>
            </w:r>
            <w:r w:rsidR="00E379C9">
              <w:t xml:space="preserve"> too much</w:t>
            </w:r>
            <w:r w:rsidR="00991500">
              <w:t>.</w:t>
            </w:r>
          </w:p>
          <w:p w14:paraId="44299182" w14:textId="3A542748"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All drill sizes in this document are specified in metric units</w:t>
            </w:r>
            <w:r w:rsidR="00701938">
              <w:t xml:space="preserve"> and those sizes are preferred</w:t>
            </w:r>
            <w:r>
              <w:t>.  Here is an imperial substitution list if metric drills are not available</w:t>
            </w:r>
            <w:r w:rsidR="00783922">
              <w:t>, but, you might run into some issues either drilling or with the location of the hole</w:t>
            </w:r>
            <w:r>
              <w:t>.</w:t>
            </w:r>
          </w:p>
          <w:tbl>
            <w:tblPr>
              <w:tblStyle w:val="ProjectScopeTable"/>
              <w:tblW w:w="0" w:type="auto"/>
              <w:jc w:val="center"/>
              <w:tblLook w:val="04A0" w:firstRow="1" w:lastRow="0" w:firstColumn="1" w:lastColumn="0" w:noHBand="0" w:noVBand="1"/>
            </w:tblPr>
            <w:tblGrid>
              <w:gridCol w:w="2117"/>
              <w:gridCol w:w="2388"/>
            </w:tblGrid>
            <w:tr w:rsidR="00F0045F" w14:paraId="36440DBE" w14:textId="77777777" w:rsidTr="00565DC8">
              <w:trPr>
                <w:cnfStyle w:val="100000000000" w:firstRow="1" w:lastRow="0" w:firstColumn="0" w:lastColumn="0" w:oddVBand="0" w:evenVBand="0" w:oddHBand="0" w:evenHBand="0" w:firstRowFirstColumn="0" w:firstRowLastColumn="0" w:lastRowFirstColumn="0" w:lastRowLastColumn="0"/>
                <w:trHeight w:val="305"/>
                <w:jc w:val="center"/>
              </w:trPr>
              <w:tc>
                <w:tcPr>
                  <w:tcW w:w="2117" w:type="dxa"/>
                </w:tcPr>
                <w:p w14:paraId="15D3154E" w14:textId="012726FA" w:rsidR="00F0045F" w:rsidRDefault="00F0045F" w:rsidP="00F44BFE">
                  <w:pPr>
                    <w:pStyle w:val="TipText"/>
                  </w:pPr>
                  <w:r>
                    <w:t>Metric Drill Size</w:t>
                  </w:r>
                </w:p>
              </w:tc>
              <w:tc>
                <w:tcPr>
                  <w:tcW w:w="2388" w:type="dxa"/>
                </w:tcPr>
                <w:p w14:paraId="5DE506D5" w14:textId="1EF468E9" w:rsidR="00F0045F" w:rsidRDefault="00F0045F" w:rsidP="00F44BFE">
                  <w:pPr>
                    <w:pStyle w:val="TipText"/>
                  </w:pPr>
                  <w:r>
                    <w:t>Imperial Drill Size</w:t>
                  </w:r>
                </w:p>
              </w:tc>
            </w:tr>
            <w:tr w:rsidR="00F0045F" w14:paraId="321617EA" w14:textId="77777777" w:rsidTr="00565DC8">
              <w:trPr>
                <w:jc w:val="center"/>
              </w:trPr>
              <w:tc>
                <w:tcPr>
                  <w:tcW w:w="2117" w:type="dxa"/>
                </w:tcPr>
                <w:p w14:paraId="6BD00F3B" w14:textId="0B47F269" w:rsidR="00F0045F" w:rsidRDefault="00F0045F" w:rsidP="00F44BFE">
                  <w:pPr>
                    <w:pStyle w:val="TipText"/>
                  </w:pPr>
                  <w:r>
                    <w:t>3.5mm</w:t>
                  </w:r>
                </w:p>
              </w:tc>
              <w:tc>
                <w:tcPr>
                  <w:tcW w:w="2388" w:type="dxa"/>
                </w:tcPr>
                <w:p w14:paraId="2233A38D" w14:textId="4B312C4E" w:rsidR="00F0045F" w:rsidRDefault="00F0045F" w:rsidP="00F44BFE">
                  <w:pPr>
                    <w:pStyle w:val="TipText"/>
                  </w:pPr>
                  <w:r w:rsidRPr="00565DC8">
                    <w:rPr>
                      <w:b/>
                      <w:bCs/>
                    </w:rPr>
                    <w:t>9/64</w:t>
                  </w:r>
                  <w:r w:rsidR="008A44B8">
                    <w:t xml:space="preserve"> (</w:t>
                  </w:r>
                  <w:r w:rsidR="008A44B8" w:rsidRPr="008A44B8">
                    <w:t>3.5719</w:t>
                  </w:r>
                  <w:r w:rsidR="008A44B8">
                    <w:t>mm)</w:t>
                  </w:r>
                  <w:r w:rsidR="00565DC8">
                    <w:t xml:space="preserve"> or</w:t>
                  </w:r>
                  <w:r w:rsidR="00565DC8">
                    <w:br/>
                  </w:r>
                  <w:r w:rsidR="00565DC8" w:rsidRPr="00565DC8">
                    <w:rPr>
                      <w:b/>
                      <w:bCs/>
                    </w:rPr>
                    <w:t>1/8</w:t>
                  </w:r>
                  <w:r w:rsidR="00565DC8">
                    <w:t xml:space="preserve"> (</w:t>
                  </w:r>
                  <w:r w:rsidR="00565DC8" w:rsidRPr="00565DC8">
                    <w:t>3.175</w:t>
                  </w:r>
                  <w:r w:rsidR="00565DC8">
                    <w:t>mm)</w:t>
                  </w:r>
                </w:p>
              </w:tc>
            </w:tr>
            <w:tr w:rsidR="00F0045F" w14:paraId="2BDF5F26" w14:textId="77777777" w:rsidTr="00565DC8">
              <w:trPr>
                <w:jc w:val="center"/>
              </w:trPr>
              <w:tc>
                <w:tcPr>
                  <w:tcW w:w="2117" w:type="dxa"/>
                </w:tcPr>
                <w:p w14:paraId="14A02E9F" w14:textId="1498ED64" w:rsidR="00F0045F" w:rsidRDefault="00F0045F" w:rsidP="00F44BFE">
                  <w:pPr>
                    <w:pStyle w:val="TipText"/>
                  </w:pPr>
                  <w:r>
                    <w:t>4.5mm</w:t>
                  </w:r>
                </w:p>
              </w:tc>
              <w:tc>
                <w:tcPr>
                  <w:tcW w:w="2388" w:type="dxa"/>
                </w:tcPr>
                <w:p w14:paraId="60294F98" w14:textId="01A973C6" w:rsidR="00F0045F" w:rsidRDefault="00F0045F" w:rsidP="00F44BFE">
                  <w:pPr>
                    <w:pStyle w:val="TipText"/>
                  </w:pPr>
                  <w:r w:rsidRPr="00565DC8">
                    <w:rPr>
                      <w:b/>
                      <w:bCs/>
                    </w:rPr>
                    <w:t>11/64</w:t>
                  </w:r>
                  <w:r w:rsidR="008A44B8">
                    <w:t xml:space="preserve"> (</w:t>
                  </w:r>
                  <w:r w:rsidR="008A44B8" w:rsidRPr="008A44B8">
                    <w:t>4.3656</w:t>
                  </w:r>
                  <w:r w:rsidR="008A44B8">
                    <w:t>mm)</w:t>
                  </w:r>
                  <w:r w:rsidR="00565DC8">
                    <w:t xml:space="preserve"> or</w:t>
                  </w:r>
                  <w:r w:rsidR="00565DC8">
                    <w:br/>
                  </w:r>
                  <w:r w:rsidR="00565DC8" w:rsidRPr="00565DC8">
                    <w:rPr>
                      <w:b/>
                      <w:bCs/>
                    </w:rPr>
                    <w:t>3/16</w:t>
                  </w:r>
                  <w:r w:rsidR="00565DC8">
                    <w:t xml:space="preserve"> (</w:t>
                  </w:r>
                  <w:r w:rsidR="00565DC8" w:rsidRPr="00565DC8">
                    <w:t>4.7625</w:t>
                  </w:r>
                  <w:r w:rsidR="00565DC8">
                    <w:t>mm)</w:t>
                  </w:r>
                </w:p>
              </w:tc>
            </w:tr>
            <w:tr w:rsidR="00040C90" w14:paraId="638EC81A" w14:textId="77777777" w:rsidTr="00565DC8">
              <w:trPr>
                <w:jc w:val="center"/>
              </w:trPr>
              <w:tc>
                <w:tcPr>
                  <w:tcW w:w="2117" w:type="dxa"/>
                </w:tcPr>
                <w:p w14:paraId="1865A6DF" w14:textId="5D9634DA" w:rsidR="00040C90" w:rsidRDefault="00040C90" w:rsidP="00F44BFE">
                  <w:pPr>
                    <w:pStyle w:val="TipText"/>
                  </w:pPr>
                  <w:r>
                    <w:t>5.5mm</w:t>
                  </w:r>
                </w:p>
              </w:tc>
              <w:tc>
                <w:tcPr>
                  <w:tcW w:w="2388" w:type="dxa"/>
                </w:tcPr>
                <w:p w14:paraId="0EBF7F99" w14:textId="0F39FACB" w:rsidR="00040C90" w:rsidRPr="00E04427" w:rsidRDefault="00DE022A" w:rsidP="00F44BFE">
                  <w:pPr>
                    <w:pStyle w:val="TipText"/>
                  </w:pPr>
                  <w:r w:rsidRPr="00E04427">
                    <w:rPr>
                      <w:b/>
                      <w:bCs/>
                    </w:rPr>
                    <w:t>13/64</w:t>
                  </w:r>
                  <w:r w:rsidRPr="00E04427">
                    <w:t xml:space="preserve"> (5.16mm) or</w:t>
                  </w:r>
                  <w:r w:rsidRPr="00E04427">
                    <w:br/>
                  </w:r>
                  <w:r w:rsidRPr="00E04427">
                    <w:rPr>
                      <w:b/>
                      <w:bCs/>
                    </w:rPr>
                    <w:t>7/32</w:t>
                  </w:r>
                  <w:r w:rsidRPr="00E04427">
                    <w:t xml:space="preserve"> (</w:t>
                  </w:r>
                  <w:r w:rsidR="0061775E" w:rsidRPr="00E04427">
                    <w:t>5.55625mm)</w:t>
                  </w:r>
                </w:p>
              </w:tc>
            </w:tr>
            <w:tr w:rsidR="00F0045F" w14:paraId="0FB0F5E8" w14:textId="77777777" w:rsidTr="00565DC8">
              <w:trPr>
                <w:jc w:val="center"/>
              </w:trPr>
              <w:tc>
                <w:tcPr>
                  <w:tcW w:w="2117" w:type="dxa"/>
                </w:tcPr>
                <w:p w14:paraId="335201FB" w14:textId="670740F4" w:rsidR="00F0045F" w:rsidRDefault="00F0045F" w:rsidP="00F44BFE">
                  <w:pPr>
                    <w:pStyle w:val="TipText"/>
                  </w:pPr>
                  <w:r>
                    <w:t>1</w:t>
                  </w:r>
                  <w:r w:rsidR="00040C90">
                    <w:t>3</w:t>
                  </w:r>
                  <w:r>
                    <w:t>mm</w:t>
                  </w:r>
                  <w:r w:rsidR="00040C90">
                    <w:t xml:space="preserve"> (12mm works as well)</w:t>
                  </w:r>
                </w:p>
              </w:tc>
              <w:tc>
                <w:tcPr>
                  <w:tcW w:w="2388" w:type="dxa"/>
                </w:tcPr>
                <w:p w14:paraId="6C22D778" w14:textId="50A4DD3B" w:rsidR="00F0045F" w:rsidRDefault="00040C90" w:rsidP="00F44BFE">
                  <w:pPr>
                    <w:pStyle w:val="TipText"/>
                  </w:pPr>
                  <w:r>
                    <w:rPr>
                      <w:b/>
                      <w:bCs/>
                    </w:rPr>
                    <w:t>1</w:t>
                  </w:r>
                  <w:r w:rsidR="00F0045F" w:rsidRPr="00565DC8">
                    <w:rPr>
                      <w:b/>
                      <w:bCs/>
                    </w:rPr>
                    <w:t>/</w:t>
                  </w:r>
                  <w:r>
                    <w:rPr>
                      <w:b/>
                      <w:bCs/>
                    </w:rPr>
                    <w:t>2</w:t>
                  </w:r>
                  <w:r w:rsidR="008A44B8">
                    <w:t xml:space="preserve"> (</w:t>
                  </w:r>
                  <w:r>
                    <w:t>12.7</w:t>
                  </w:r>
                  <w:r w:rsidR="008A44B8">
                    <w:t>mm)</w:t>
                  </w:r>
                </w:p>
              </w:tc>
            </w:tr>
          </w:tbl>
          <w:p w14:paraId="47CEFE55" w14:textId="051967A7" w:rsidR="00F0045F" w:rsidRDefault="00F44BFE" w:rsidP="00F44BFE">
            <w:pPr>
              <w:pStyle w:val="TipText"/>
              <w:cnfStyle w:val="000000000000" w:firstRow="0" w:lastRow="0" w:firstColumn="0" w:lastColumn="0" w:oddVBand="0" w:evenVBand="0" w:oddHBand="0" w:evenHBand="0" w:firstRowFirstColumn="0" w:firstRowLastColumn="0" w:lastRowFirstColumn="0" w:lastRowLastColumn="0"/>
            </w:pPr>
            <w:r>
              <w:t xml:space="preserve"> </w:t>
            </w:r>
          </w:p>
        </w:tc>
      </w:tr>
    </w:tbl>
    <w:p w14:paraId="54F9F0F9" w14:textId="77777777" w:rsidR="000B455C" w:rsidRDefault="000B455C">
      <w:pPr>
        <w:rPr>
          <w:b/>
          <w:bCs/>
          <w:caps/>
          <w:color w:val="1F4E79" w:themeColor="accent1" w:themeShade="80"/>
          <w:sz w:val="28"/>
        </w:rPr>
      </w:pPr>
      <w:r>
        <w:br w:type="page"/>
      </w:r>
    </w:p>
    <w:p w14:paraId="55E74E05" w14:textId="277BD728" w:rsidR="000F0EFA" w:rsidRDefault="000F0EFA" w:rsidP="000F0EFA">
      <w:pPr>
        <w:pStyle w:val="Heading1"/>
      </w:pPr>
      <w:r>
        <w:lastRenderedPageBreak/>
        <w:t>Drilling</w:t>
      </w:r>
    </w:p>
    <w:p w14:paraId="1B128E57" w14:textId="7BC4442D" w:rsidR="003312ED" w:rsidRDefault="00750EDF">
      <w:pPr>
        <w:pStyle w:val="Heading2"/>
      </w:pPr>
      <w:r>
        <w:t>Drill Front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6A0D628"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EB53E8" w14:textId="77777777" w:rsidR="005D4DC9" w:rsidRDefault="005D4DC9" w:rsidP="007664E8">
            <w:r>
              <w:rPr>
                <w:noProof/>
                <w:lang w:eastAsia="en-US"/>
              </w:rPr>
              <mc:AlternateContent>
                <mc:Choice Requires="wpg">
                  <w:drawing>
                    <wp:inline distT="0" distB="0" distL="0" distR="0" wp14:anchorId="23DAA29A" wp14:editId="159CBC66">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24445F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DE95887" w14:textId="7F4A0149" w:rsidR="005D4DC9" w:rsidRDefault="00750EDF" w:rsidP="008D5E06">
            <w:pPr>
              <w:pStyle w:val="TipText"/>
              <w:cnfStyle w:val="000000000000" w:firstRow="0" w:lastRow="0" w:firstColumn="0" w:lastColumn="0" w:oddVBand="0" w:evenVBand="0" w:oddHBand="0" w:evenHBand="0" w:firstRowFirstColumn="0" w:firstRowLastColumn="0" w:lastRowFirstColumn="0" w:lastRowLastColumn="0"/>
            </w:pPr>
            <w:r>
              <w:t xml:space="preserve">The first set of holes to drill are the front stepper holes.  </w:t>
            </w:r>
            <w:r w:rsidR="003C40DE">
              <w:t xml:space="preserve">For that, screw the front stepper template </w:t>
            </w:r>
            <w:r w:rsidR="00F07222">
              <w:t xml:space="preserve">to the outside of the case with two M4 x </w:t>
            </w:r>
            <w:r w:rsidR="009538F5">
              <w:t>30</w:t>
            </w:r>
            <w:r w:rsidR="00F07222">
              <w:t>mm countersunk screws with a hex nut on the inside of the case.</w:t>
            </w:r>
            <w:r w:rsidR="00055EA4">
              <w:t xml:space="preserve">  Once the template is solidly fitted on the case, drill through the empty holes, expect for the ones marked with red X below.</w:t>
            </w:r>
          </w:p>
          <w:p w14:paraId="2D0CF3E8" w14:textId="4AF86D31" w:rsidR="001E143D" w:rsidRDefault="00055EA4"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four </w:t>
            </w:r>
            <w:r w:rsidR="00997893">
              <w:t>4</w:t>
            </w:r>
            <w:r>
              <w:t>.5mm holes around the bigger center hole</w:t>
            </w:r>
          </w:p>
          <w:p w14:paraId="00EE7820" w14:textId="0C7DE244" w:rsidR="001E143D"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w:t>
            </w:r>
            <w:r w:rsidR="00055EA4">
              <w:t>rill the 1</w:t>
            </w:r>
            <w:r w:rsidR="00997893">
              <w:t>3</w:t>
            </w:r>
            <w:r w:rsidR="00055EA4">
              <w:t>mm center hole</w:t>
            </w:r>
          </w:p>
          <w:p w14:paraId="25D61879" w14:textId="3673EACC" w:rsidR="00055EA4"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w:t>
            </w:r>
            <w:r w:rsidR="00055EA4">
              <w:t xml:space="preserve"> the two </w:t>
            </w:r>
            <w:r w:rsidR="00997893">
              <w:t>5</w:t>
            </w:r>
            <w:r w:rsidR="00055EA4">
              <w:t>.5mm holes towards the center of the case.</w:t>
            </w:r>
          </w:p>
          <w:p w14:paraId="2BFEBCE1" w14:textId="3A1AB87C" w:rsidR="009641CF" w:rsidRDefault="009641CF" w:rsidP="001E143D">
            <w:pPr>
              <w:pStyle w:val="TipText"/>
              <w:spacing w:before="240"/>
              <w:cnfStyle w:val="000000000000" w:firstRow="0" w:lastRow="0" w:firstColumn="0" w:lastColumn="0" w:oddVBand="0" w:evenVBand="0" w:oddHBand="0" w:evenHBand="0" w:firstRowFirstColumn="0" w:firstRowLastColumn="0" w:lastRowFirstColumn="0" w:lastRowLastColumn="0"/>
            </w:pPr>
            <w:r>
              <w:t>Unscrew the template, rotate it 180deg and mount it on the opposite front corner.  Repeat the same drill order as with the first corner.</w:t>
            </w:r>
          </w:p>
        </w:tc>
      </w:tr>
    </w:tbl>
    <w:p w14:paraId="4344B53E" w14:textId="64410E3E" w:rsidR="003312ED" w:rsidRDefault="00F07222" w:rsidP="00876B54">
      <w:pPr>
        <w:spacing w:before="240"/>
        <w:jc w:val="both"/>
      </w:pPr>
      <w:r>
        <w:rPr>
          <w:noProof/>
        </w:rPr>
        <w:drawing>
          <wp:inline distT="0" distB="0" distL="0" distR="0" wp14:anchorId="3D7FB846" wp14:editId="2436A824">
            <wp:extent cx="3586245" cy="2837580"/>
            <wp:effectExtent l="0" t="0" r="0" b="127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8135" cy="2870725"/>
                    </a:xfrm>
                    <a:prstGeom prst="rect">
                      <a:avLst/>
                    </a:prstGeom>
                  </pic:spPr>
                </pic:pic>
              </a:graphicData>
            </a:graphic>
          </wp:inline>
        </w:drawing>
      </w:r>
      <w:r>
        <w:t xml:space="preserve"> </w:t>
      </w:r>
      <w:r w:rsidR="00876B54">
        <w:t xml:space="preserve">      </w:t>
      </w:r>
      <w:r>
        <w:rPr>
          <w:noProof/>
        </w:rPr>
        <w:drawing>
          <wp:inline distT="0" distB="0" distL="0" distR="0" wp14:anchorId="555116C2" wp14:editId="3C343F65">
            <wp:extent cx="2148576" cy="2831944"/>
            <wp:effectExtent l="0" t="0" r="4445" b="6985"/>
            <wp:docPr id="9" name="Picture 9" descr="A picture containing indoor, table, hanging,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able, hanging, pla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5571" cy="2841164"/>
                    </a:xfrm>
                    <a:prstGeom prst="rect">
                      <a:avLst/>
                    </a:prstGeom>
                  </pic:spPr>
                </pic:pic>
              </a:graphicData>
            </a:graphic>
          </wp:inline>
        </w:drawing>
      </w:r>
    </w:p>
    <w:p w14:paraId="2ECC5F9A" w14:textId="45394412" w:rsidR="00501C92" w:rsidRDefault="00501C92" w:rsidP="00876B54">
      <w:pPr>
        <w:spacing w:before="240"/>
        <w:jc w:val="both"/>
      </w:pPr>
      <w:r>
        <w:rPr>
          <w:noProof/>
        </w:rPr>
        <w:drawing>
          <wp:inline distT="0" distB="0" distL="0" distR="0" wp14:anchorId="10F33DC2" wp14:editId="17176492">
            <wp:extent cx="3611919" cy="28765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3031" cy="2941148"/>
                    </a:xfrm>
                    <a:prstGeom prst="rect">
                      <a:avLst/>
                    </a:prstGeom>
                    <a:noFill/>
                    <a:ln>
                      <a:noFill/>
                    </a:ln>
                  </pic:spPr>
                </pic:pic>
              </a:graphicData>
            </a:graphic>
          </wp:inline>
        </w:drawing>
      </w:r>
    </w:p>
    <w:p w14:paraId="5A6E9C7B" w14:textId="41D1F98D" w:rsidR="003312ED" w:rsidRDefault="00A05A8E">
      <w:pPr>
        <w:pStyle w:val="Heading2"/>
      </w:pPr>
      <w:r>
        <w:lastRenderedPageBreak/>
        <w:t>Drill Front Floor</w:t>
      </w:r>
      <w:r w:rsidR="00D4741C">
        <w:t xml:space="preserve"> Holes</w:t>
      </w:r>
    </w:p>
    <w:tbl>
      <w:tblPr>
        <w:tblStyle w:val="TipTable"/>
        <w:tblW w:w="5000" w:type="pct"/>
        <w:tblLook w:val="04A0" w:firstRow="1" w:lastRow="0" w:firstColumn="1" w:lastColumn="0" w:noHBand="0" w:noVBand="1"/>
        <w:tblDescription w:val="Layout table"/>
      </w:tblPr>
      <w:tblGrid>
        <w:gridCol w:w="577"/>
        <w:gridCol w:w="8783"/>
      </w:tblGrid>
      <w:tr w:rsidR="005D4DC9" w14:paraId="1BE2A315"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60760707" w14:textId="77777777" w:rsidR="005D4DC9" w:rsidRDefault="005D4DC9" w:rsidP="007664E8">
            <w:r>
              <w:rPr>
                <w:noProof/>
                <w:lang w:eastAsia="en-US"/>
              </w:rPr>
              <mc:AlternateContent>
                <mc:Choice Requires="wpg">
                  <w:drawing>
                    <wp:inline distT="0" distB="0" distL="0" distR="0" wp14:anchorId="38F44F5A" wp14:editId="0F94EF50">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900A9A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Jf3/CqwgAAJUoAAAOAAAAAAAAAAAAAAAAAC4C&#10;AABkcnMvZTJvRG9jLnhtbFBLAQItABQABgAIAAAAIQAF4gw92QAAAAMBAAAPAAAAAAAAAAAAAAAA&#10;AAULAABkcnMvZG93bnJldi54bWxQSwUGAAAAAAQABADzAAAACww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FBD9C0F" w14:textId="7ECC4054" w:rsidR="00EA1AC7" w:rsidRDefault="00A05A8E" w:rsidP="008D5E06">
            <w:pPr>
              <w:pStyle w:val="TipText"/>
              <w:cnfStyle w:val="000000000000" w:firstRow="0" w:lastRow="0" w:firstColumn="0" w:lastColumn="0" w:oddVBand="0" w:evenVBand="0" w:oddHBand="0" w:evenHBand="0" w:firstRowFirstColumn="0" w:firstRowLastColumn="0" w:lastRowFirstColumn="0" w:lastRowLastColumn="0"/>
            </w:pPr>
            <w:r>
              <w:t xml:space="preserve">Screw the floor template on from the outside of the case using two M4 x </w:t>
            </w:r>
            <w:r w:rsidR="0012285F">
              <w:t>30</w:t>
            </w:r>
            <w:r>
              <w:t xml:space="preserve">mm countersunk screws </w:t>
            </w:r>
            <w:r w:rsidR="00F0045F">
              <w:t>with hex nuts</w:t>
            </w:r>
            <w:r w:rsidR="00EA1AC7">
              <w:t xml:space="preserve"> on the inside of the case</w:t>
            </w:r>
            <w:r w:rsidR="00F0045F">
              <w:t>.</w:t>
            </w:r>
          </w:p>
          <w:p w14:paraId="2AF88A69" w14:textId="7D379C45" w:rsidR="005D4DC9" w:rsidRDefault="00F0045F" w:rsidP="00EA1AC7">
            <w:pPr>
              <w:pStyle w:val="TipText"/>
              <w:numPr>
                <w:ilvl w:val="0"/>
                <w:numId w:val="17"/>
              </w:numPr>
              <w:cnfStyle w:val="000000000000" w:firstRow="0" w:lastRow="0" w:firstColumn="0" w:lastColumn="0" w:oddVBand="0" w:evenVBand="0" w:oddHBand="0" w:evenHBand="0" w:firstRowFirstColumn="0" w:firstRowLastColumn="0" w:lastRowFirstColumn="0" w:lastRowLastColumn="0"/>
            </w:pPr>
            <w:r>
              <w:t xml:space="preserve">Drill through the two inner holes with a </w:t>
            </w:r>
            <w:r w:rsidR="0012285F">
              <w:t>5</w:t>
            </w:r>
            <w:r>
              <w:t>.5mm drill.</w:t>
            </w:r>
          </w:p>
        </w:tc>
      </w:tr>
    </w:tbl>
    <w:p w14:paraId="6097144D" w14:textId="66971050" w:rsidR="003312ED" w:rsidRDefault="00A05A8E" w:rsidP="00A05A8E">
      <w:pPr>
        <w:spacing w:before="240"/>
        <w:jc w:val="center"/>
      </w:pPr>
      <w:r>
        <w:rPr>
          <w:noProof/>
        </w:rPr>
        <w:drawing>
          <wp:inline distT="0" distB="0" distL="0" distR="0" wp14:anchorId="0FD09700" wp14:editId="12F7C239">
            <wp:extent cx="4672118" cy="2674488"/>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2118" cy="2674488"/>
                    </a:xfrm>
                    <a:prstGeom prst="rect">
                      <a:avLst/>
                    </a:prstGeom>
                  </pic:spPr>
                </pic:pic>
              </a:graphicData>
            </a:graphic>
          </wp:inline>
        </w:drawing>
      </w:r>
      <w:r w:rsidR="004C14CD">
        <w:t xml:space="preserve">      </w:t>
      </w:r>
      <w:r w:rsidR="004C14CD">
        <w:rPr>
          <w:noProof/>
        </w:rPr>
        <w:drawing>
          <wp:inline distT="0" distB="0" distL="0" distR="0" wp14:anchorId="5D4B4F50" wp14:editId="4CC43972">
            <wp:extent cx="1020111" cy="2662765"/>
            <wp:effectExtent l="0" t="0" r="8890" b="4445"/>
            <wp:docPr id="15" name="Picture 15" descr="A picture containing boat, photo, wat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oat, photo, water, bi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7041" cy="2706957"/>
                    </a:xfrm>
                    <a:prstGeom prst="rect">
                      <a:avLst/>
                    </a:prstGeom>
                  </pic:spPr>
                </pic:pic>
              </a:graphicData>
            </a:graphic>
          </wp:inline>
        </w:drawing>
      </w:r>
    </w:p>
    <w:p w14:paraId="1EF2A63E" w14:textId="27E49BE4" w:rsidR="003312ED" w:rsidRDefault="00D4741C">
      <w:pPr>
        <w:pStyle w:val="Heading2"/>
      </w:pPr>
      <w:r>
        <w:t>Drill Back Side Holes</w:t>
      </w:r>
    </w:p>
    <w:tbl>
      <w:tblPr>
        <w:tblStyle w:val="TipTable"/>
        <w:tblW w:w="5000" w:type="pct"/>
        <w:tblLook w:val="04A0" w:firstRow="1" w:lastRow="0" w:firstColumn="1" w:lastColumn="0" w:noHBand="0" w:noVBand="1"/>
        <w:tblDescription w:val="Layout table"/>
      </w:tblPr>
      <w:tblGrid>
        <w:gridCol w:w="577"/>
        <w:gridCol w:w="8783"/>
      </w:tblGrid>
      <w:tr w:rsidR="005D4DC9" w14:paraId="4F326E67"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DE04AF3" w14:textId="77777777" w:rsidR="005D4DC9" w:rsidRDefault="005D4DC9" w:rsidP="007664E8">
            <w:r>
              <w:rPr>
                <w:noProof/>
                <w:lang w:eastAsia="en-US"/>
              </w:rPr>
              <mc:AlternateContent>
                <mc:Choice Requires="wpg">
                  <w:drawing>
                    <wp:inline distT="0" distB="0" distL="0" distR="0" wp14:anchorId="5FAD8BB4" wp14:editId="1FD568B6">
                      <wp:extent cx="141605" cy="141605"/>
                      <wp:effectExtent l="0" t="0" r="0" b="0"/>
                      <wp:docPr id="5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0" name="Rectangle 6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1"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EA2C9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2Z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l5r9ma8IAACVKAAADgAAAAAAAAAAAAAA&#10;AAAuAgAAZHJzL2Uyb0RvYy54bWxQSwECLQAUAAYACAAAACEABeIMPdkAAAADAQAADwAAAAAAAAAA&#10;AAAAAAAJCwAAZHJzL2Rvd25yZXYueG1sUEsFBgAAAAAEAAQA8wAAAA8MAAAAAA==&#10;">
                      <v:rect id="Rectangle 6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30E16BF" w14:textId="0F7A35BD" w:rsidR="00716330" w:rsidRDefault="00716330" w:rsidP="00716330">
            <w:pPr>
              <w:pStyle w:val="TipText"/>
              <w:cnfStyle w:val="000000000000" w:firstRow="0" w:lastRow="0" w:firstColumn="0" w:lastColumn="0" w:oddVBand="0" w:evenVBand="0" w:oddHBand="0" w:evenHBand="0" w:firstRowFirstColumn="0" w:firstRowLastColumn="0" w:lastRowFirstColumn="0" w:lastRowLastColumn="0"/>
            </w:pPr>
            <w:r>
              <w:t xml:space="preserve">Screw the back side template to the outside of the case with two M4 x 30mm countersunk screws with a hex nut on the inside of the case.  Once the template is solidly fitted on the case, drill through the empty holes, expect for the ones marked with red X </w:t>
            </w:r>
            <w:r w:rsidR="007F7931">
              <w:t>in the diagram for the front stepper holes</w:t>
            </w:r>
            <w:r>
              <w:t>.</w:t>
            </w:r>
          </w:p>
          <w:p w14:paraId="7356C022" w14:textId="77777777" w:rsidR="00716330" w:rsidRDefault="00716330" w:rsidP="00716330">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two 5.5mm holes towards the center of the case.</w:t>
            </w:r>
          </w:p>
          <w:p w14:paraId="00A82F7D" w14:textId="4C18808D" w:rsidR="005D4DC9" w:rsidRDefault="00716330" w:rsidP="00716330">
            <w:pPr>
              <w:pStyle w:val="TipText"/>
              <w:cnfStyle w:val="000000000000" w:firstRow="0" w:lastRow="0" w:firstColumn="0" w:lastColumn="0" w:oddVBand="0" w:evenVBand="0" w:oddHBand="0" w:evenHBand="0" w:firstRowFirstColumn="0" w:firstRowLastColumn="0" w:lastRowFirstColumn="0" w:lastRowLastColumn="0"/>
            </w:pPr>
            <w:r>
              <w:t>Unscrew the template, rotate it 180deg and mount it on the opposite front corner.  Repeat the same drill</w:t>
            </w:r>
            <w:r w:rsidR="00D43D94">
              <w:t>ing</w:t>
            </w:r>
            <w:r>
              <w:t xml:space="preserve"> as with the </w:t>
            </w:r>
            <w:r w:rsidR="00917809">
              <w:t>previous</w:t>
            </w:r>
            <w:r>
              <w:t xml:space="preserve"> corner.</w:t>
            </w:r>
          </w:p>
        </w:tc>
      </w:tr>
    </w:tbl>
    <w:p w14:paraId="5CC254C3" w14:textId="3C22CA64" w:rsidR="003312ED" w:rsidRDefault="003312ED"/>
    <w:p w14:paraId="1DBB3BFE" w14:textId="0C4B3BFB" w:rsidR="00D62D7F" w:rsidRDefault="00D62D7F">
      <w:r>
        <w:rPr>
          <w:noProof/>
        </w:rPr>
        <w:drawing>
          <wp:inline distT="0" distB="0" distL="0" distR="0" wp14:anchorId="2837BC53" wp14:editId="53E07A1B">
            <wp:extent cx="2362200" cy="24707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6290" cy="2506393"/>
                    </a:xfrm>
                    <a:prstGeom prst="rect">
                      <a:avLst/>
                    </a:prstGeom>
                    <a:noFill/>
                    <a:ln>
                      <a:noFill/>
                    </a:ln>
                  </pic:spPr>
                </pic:pic>
              </a:graphicData>
            </a:graphic>
          </wp:inline>
        </w:drawing>
      </w:r>
      <w:r>
        <w:t xml:space="preserve">  </w:t>
      </w:r>
      <w:r>
        <w:rPr>
          <w:noProof/>
        </w:rPr>
        <w:drawing>
          <wp:inline distT="0" distB="0" distL="0" distR="0" wp14:anchorId="0450165E" wp14:editId="632E3FCE">
            <wp:extent cx="3514725" cy="231874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5202" cy="2338849"/>
                    </a:xfrm>
                    <a:prstGeom prst="rect">
                      <a:avLst/>
                    </a:prstGeom>
                    <a:noFill/>
                    <a:ln>
                      <a:noFill/>
                    </a:ln>
                  </pic:spPr>
                </pic:pic>
              </a:graphicData>
            </a:graphic>
          </wp:inline>
        </w:drawing>
      </w:r>
    </w:p>
    <w:p w14:paraId="263A9EFF" w14:textId="46FEF3AC" w:rsidR="003312ED" w:rsidRDefault="00D4741C">
      <w:pPr>
        <w:pStyle w:val="Heading2"/>
      </w:pPr>
      <w:r>
        <w:lastRenderedPageBreak/>
        <w:t>Drill Back Floor Holes</w:t>
      </w:r>
    </w:p>
    <w:tbl>
      <w:tblPr>
        <w:tblStyle w:val="TipTable"/>
        <w:tblW w:w="5000" w:type="pct"/>
        <w:tblLook w:val="04A0" w:firstRow="1" w:lastRow="0" w:firstColumn="1" w:lastColumn="0" w:noHBand="0" w:noVBand="1"/>
        <w:tblDescription w:val="Layout table"/>
      </w:tblPr>
      <w:tblGrid>
        <w:gridCol w:w="577"/>
        <w:gridCol w:w="8783"/>
      </w:tblGrid>
      <w:tr w:rsidR="005D4DC9" w14:paraId="228AE382"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F27487" w14:textId="77777777" w:rsidR="005D4DC9" w:rsidRDefault="005D4DC9" w:rsidP="007664E8">
            <w:r>
              <w:rPr>
                <w:noProof/>
                <w:lang w:eastAsia="en-US"/>
              </w:rPr>
              <mc:AlternateContent>
                <mc:Choice Requires="wpg">
                  <w:drawing>
                    <wp:inline distT="0" distB="0" distL="0" distR="0" wp14:anchorId="591ECC4E" wp14:editId="0D90C367">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FB6CCC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4892EBBB" w14:textId="77777777" w:rsidR="00EC777D" w:rsidRDefault="00EC777D" w:rsidP="00EC777D">
            <w:pPr>
              <w:pStyle w:val="TipText"/>
              <w:cnfStyle w:val="000000000000" w:firstRow="0" w:lastRow="0" w:firstColumn="0" w:lastColumn="0" w:oddVBand="0" w:evenVBand="0" w:oddHBand="0" w:evenHBand="0" w:firstRowFirstColumn="0" w:firstRowLastColumn="0" w:lastRowFirstColumn="0" w:lastRowLastColumn="0"/>
            </w:pPr>
            <w:r>
              <w:t>Screw the floor template on from the outside of the case using two M4 x 30mm countersunk screws with hex nuts on the inside of the case.</w:t>
            </w:r>
          </w:p>
          <w:p w14:paraId="3D6D3B5B" w14:textId="476A460A" w:rsidR="005D4DC9" w:rsidRDefault="00EC777D" w:rsidP="00EC777D">
            <w:pPr>
              <w:pStyle w:val="TipText"/>
              <w:cnfStyle w:val="000000000000" w:firstRow="0" w:lastRow="0" w:firstColumn="0" w:lastColumn="0" w:oddVBand="0" w:evenVBand="0" w:oddHBand="0" w:evenHBand="0" w:firstRowFirstColumn="0" w:firstRowLastColumn="0" w:lastRowFirstColumn="0" w:lastRowLastColumn="0"/>
            </w:pPr>
            <w:r>
              <w:t>Drill through the two inner holes with a 5.5mm drill.</w:t>
            </w:r>
          </w:p>
        </w:tc>
      </w:tr>
    </w:tbl>
    <w:p w14:paraId="4546B6B6" w14:textId="2BC1AEB0" w:rsidR="003312ED" w:rsidRDefault="003312ED"/>
    <w:p w14:paraId="1D946F97" w14:textId="201CCA3E" w:rsidR="00611EC2" w:rsidRDefault="00EC777D">
      <w:r>
        <w:rPr>
          <w:noProof/>
        </w:rPr>
        <w:drawing>
          <wp:inline distT="0" distB="0" distL="0" distR="0" wp14:anchorId="7C04D323" wp14:editId="25B6DE2A">
            <wp:extent cx="2681288" cy="2182043"/>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7181" cy="2186839"/>
                    </a:xfrm>
                    <a:prstGeom prst="rect">
                      <a:avLst/>
                    </a:prstGeom>
                    <a:noFill/>
                    <a:ln>
                      <a:noFill/>
                    </a:ln>
                  </pic:spPr>
                </pic:pic>
              </a:graphicData>
            </a:graphic>
          </wp:inline>
        </w:drawing>
      </w:r>
    </w:p>
    <w:p w14:paraId="44DC3EB5" w14:textId="40313D5E" w:rsidR="003312ED" w:rsidRDefault="00D4741C">
      <w:pPr>
        <w:pStyle w:val="Heading2"/>
      </w:pPr>
      <w:r>
        <w:t>Drill Back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CCBFB69"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05E7062" w14:textId="77777777" w:rsidR="005D4DC9" w:rsidRDefault="005D4DC9" w:rsidP="007664E8">
            <w:r>
              <w:rPr>
                <w:noProof/>
                <w:lang w:eastAsia="en-US"/>
              </w:rPr>
              <mc:AlternateContent>
                <mc:Choice Requires="wpg">
                  <w:drawing>
                    <wp:inline distT="0" distB="0" distL="0" distR="0" wp14:anchorId="05A4EB96" wp14:editId="22EE9091">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3F2271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28F7825" w14:textId="2556965C" w:rsidR="005D4DC9" w:rsidRDefault="00573027" w:rsidP="008D5E06">
            <w:pPr>
              <w:pStyle w:val="TipText"/>
              <w:cnfStyle w:val="000000000000" w:firstRow="0" w:lastRow="0" w:firstColumn="0" w:lastColumn="0" w:oddVBand="0" w:evenVBand="0" w:oddHBand="0" w:evenHBand="0" w:firstRowFirstColumn="0" w:firstRowLastColumn="0" w:lastRowFirstColumn="0" w:lastRowLastColumn="0"/>
            </w:pPr>
            <w:r>
              <w:t xml:space="preserve">Screw the back stepper template onto the case </w:t>
            </w:r>
            <w:r w:rsidR="00A401D1">
              <w:t xml:space="preserve">using two M4 x 30mm countersunk screws on the bottom, two M4 x 30mm countersunk screws on the lower end of the backwall and four M3 x </w:t>
            </w:r>
            <w:r w:rsidR="00A84004">
              <w:t>25mm (or longer) on the back wall.</w:t>
            </w:r>
          </w:p>
          <w:p w14:paraId="6500F842" w14:textId="77777777" w:rsidR="007918F6" w:rsidRDefault="007918F6" w:rsidP="007918F6">
            <w:pPr>
              <w:pStyle w:val="TipText"/>
              <w:cnfStyle w:val="000000000000" w:firstRow="0" w:lastRow="0" w:firstColumn="0" w:lastColumn="0" w:oddVBand="0" w:evenVBand="0" w:oddHBand="0" w:evenHBand="0" w:firstRowFirstColumn="0" w:firstRowLastColumn="0" w:lastRowFirstColumn="0" w:lastRowLastColumn="0"/>
            </w:pPr>
            <w:r>
              <w:t>The first set of holes to drill are the front stepper holes.  For that, screw the front stepper template to the outside of the case with two M4 x 30mm countersunk screws with a hex nut on the inside of the case.  Once the template is solidly fitted on the case, drill through the empty holes, expect for the ones marked with red X below.</w:t>
            </w:r>
          </w:p>
          <w:p w14:paraId="7140ED7E" w14:textId="77777777"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four 4.5mm holes around the bigger center hole</w:t>
            </w:r>
          </w:p>
          <w:p w14:paraId="62E3DBBB" w14:textId="77777777"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13mm center hole</w:t>
            </w:r>
          </w:p>
          <w:p w14:paraId="5A717092" w14:textId="445C5928" w:rsidR="007918F6" w:rsidRDefault="007918F6" w:rsidP="007918F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4.5mm hole in the horizontal center of the back wall.</w:t>
            </w:r>
          </w:p>
          <w:p w14:paraId="520A3625" w14:textId="141A5DDC" w:rsidR="007918F6" w:rsidRDefault="007918F6" w:rsidP="008D5E06">
            <w:pPr>
              <w:pStyle w:val="TipText"/>
              <w:cnfStyle w:val="000000000000" w:firstRow="0" w:lastRow="0" w:firstColumn="0" w:lastColumn="0" w:oddVBand="0" w:evenVBand="0" w:oddHBand="0" w:evenHBand="0" w:firstRowFirstColumn="0" w:firstRowLastColumn="0" w:lastRowFirstColumn="0" w:lastRowLastColumn="0"/>
            </w:pPr>
          </w:p>
        </w:tc>
      </w:tr>
    </w:tbl>
    <w:p w14:paraId="6878E068" w14:textId="0A2A2D7A" w:rsidR="003312ED" w:rsidRDefault="003312ED"/>
    <w:p w14:paraId="0F1F69A1" w14:textId="27C86926" w:rsidR="0071580C" w:rsidRDefault="00573027">
      <w:r>
        <w:rPr>
          <w:noProof/>
        </w:rPr>
        <w:drawing>
          <wp:inline distT="0" distB="0" distL="0" distR="0" wp14:anchorId="42971305" wp14:editId="3782F900">
            <wp:extent cx="3235067" cy="2471737"/>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1554" cy="2484334"/>
                    </a:xfrm>
                    <a:prstGeom prst="rect">
                      <a:avLst/>
                    </a:prstGeom>
                    <a:noFill/>
                    <a:ln>
                      <a:noFill/>
                    </a:ln>
                  </pic:spPr>
                </pic:pic>
              </a:graphicData>
            </a:graphic>
          </wp:inline>
        </w:drawing>
      </w:r>
    </w:p>
    <w:p w14:paraId="0045D9F7" w14:textId="6602D821" w:rsidR="003312ED" w:rsidRDefault="00D4741C" w:rsidP="00704472">
      <w:pPr>
        <w:pStyle w:val="Heading2"/>
      </w:pPr>
      <w:r>
        <w:lastRenderedPageBreak/>
        <w:t>Drill Back Wall Holes</w:t>
      </w:r>
    </w:p>
    <w:tbl>
      <w:tblPr>
        <w:tblStyle w:val="TipTable"/>
        <w:tblW w:w="5000" w:type="pct"/>
        <w:tblLook w:val="04A0" w:firstRow="1" w:lastRow="0" w:firstColumn="1" w:lastColumn="0" w:noHBand="0" w:noVBand="1"/>
        <w:tblDescription w:val="Layout table"/>
      </w:tblPr>
      <w:tblGrid>
        <w:gridCol w:w="577"/>
        <w:gridCol w:w="8783"/>
      </w:tblGrid>
      <w:tr w:rsidR="005D4DC9" w14:paraId="3CEECC0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12C78697" w14:textId="77777777" w:rsidR="005D4DC9" w:rsidRDefault="005D4DC9" w:rsidP="007664E8">
            <w:r>
              <w:rPr>
                <w:noProof/>
                <w:lang w:eastAsia="en-US"/>
              </w:rPr>
              <mc:AlternateContent>
                <mc:Choice Requires="wpg">
                  <w:drawing>
                    <wp:inline distT="0" distB="0" distL="0" distR="0" wp14:anchorId="352CD18F" wp14:editId="13702E59">
                      <wp:extent cx="141605" cy="141605"/>
                      <wp:effectExtent l="0" t="0" r="0" b="0"/>
                      <wp:docPr id="6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9" name="Rectangle 6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0" name="Freeform 70"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FEB795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h+qg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N9U2H6qCAAAlSgAAA4AAAAAAAAAAAAAAAAALgIA&#10;AGRycy9lMm9Eb2MueG1sUEsBAi0AFAAGAAgAAAAhAAXiDD3ZAAAAAwEAAA8AAAAAAAAAAAAAAAAA&#10;BAsAAGRycy9kb3ducmV2LnhtbFBLBQYAAAAABAAEAPMAAAAKDAAAAAA=&#10;">
                      <v:rect id="Rectangle 6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" fillcolor="#2e74b5 [2404]" stroked="f" strokeweight="0"/>
                      <v:shape id="Freeform 70"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B8308A1" w14:textId="095A528D" w:rsidR="005D4DC9" w:rsidRDefault="00BD7179" w:rsidP="008D5E06">
            <w:pPr>
              <w:pStyle w:val="TipText"/>
              <w:cnfStyle w:val="000000000000" w:firstRow="0" w:lastRow="0" w:firstColumn="0" w:lastColumn="0" w:oddVBand="0" w:evenVBand="0" w:oddHBand="0" w:evenHBand="0" w:firstRowFirstColumn="0" w:firstRowLastColumn="0" w:lastRowFirstColumn="0" w:lastRowLastColumn="0"/>
            </w:pPr>
            <w:r>
              <w:t>First part doesn’t require a template as we are just drilling existing M3 holes out to 4.5mm. See the graphic below on which holes to drill out.</w:t>
            </w:r>
          </w:p>
        </w:tc>
      </w:tr>
    </w:tbl>
    <w:p w14:paraId="301710A2" w14:textId="73700A72" w:rsidR="003312ED" w:rsidRDefault="003312ED"/>
    <w:p w14:paraId="2C4DA2F0" w14:textId="57E351B8" w:rsidR="00BD7179" w:rsidRDefault="00BD7179">
      <w:r>
        <w:rPr>
          <w:noProof/>
        </w:rPr>
        <w:drawing>
          <wp:inline distT="0" distB="0" distL="0" distR="0" wp14:anchorId="78A510E6" wp14:editId="7B68DD70">
            <wp:extent cx="3744031" cy="3752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616" cy="3817587"/>
                    </a:xfrm>
                    <a:prstGeom prst="rect">
                      <a:avLst/>
                    </a:prstGeom>
                    <a:noFill/>
                    <a:ln>
                      <a:noFill/>
                    </a:ln>
                  </pic:spPr>
                </pic:pic>
              </a:graphicData>
            </a:graphic>
          </wp:inline>
        </w:drawing>
      </w:r>
    </w:p>
    <w:tbl>
      <w:tblPr>
        <w:tblStyle w:val="TipTable"/>
        <w:tblW w:w="5000" w:type="pct"/>
        <w:tblLook w:val="04A0" w:firstRow="1" w:lastRow="0" w:firstColumn="1" w:lastColumn="0" w:noHBand="0" w:noVBand="1"/>
        <w:tblDescription w:val="Layout table"/>
      </w:tblPr>
      <w:tblGrid>
        <w:gridCol w:w="577"/>
        <w:gridCol w:w="8783"/>
      </w:tblGrid>
      <w:tr w:rsidR="00BD7179" w14:paraId="25709B88"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6E2C9C15" w14:textId="77777777" w:rsidR="00BD7179" w:rsidRDefault="00BD7179" w:rsidP="0055390A">
            <w:r>
              <w:rPr>
                <w:noProof/>
                <w:lang w:eastAsia="en-US"/>
              </w:rPr>
              <mc:AlternateContent>
                <mc:Choice Requires="wpg">
                  <w:drawing>
                    <wp:inline distT="0" distB="0" distL="0" distR="0" wp14:anchorId="0D317933" wp14:editId="3E0341EA">
                      <wp:extent cx="141605" cy="141605"/>
                      <wp:effectExtent l="0" t="0" r="0" b="0"/>
                      <wp:docPr id="2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5" name="Rectangle 2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6" name="Freeform 70"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DC5E680"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qpakAgAAG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">
                      <v:rect id="Rectangle 25"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" fillcolor="#2e74b5 [2404]" stroked="f" strokeweight="0"/>
                      <v:shape id="Freeform 70"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45567A2" w14:textId="77777777" w:rsidR="00BD7179" w:rsidRDefault="00A7503C" w:rsidP="0055390A">
            <w:pPr>
              <w:pStyle w:val="TipText"/>
              <w:cnfStyle w:val="000000000000" w:firstRow="0" w:lastRow="0" w:firstColumn="0" w:lastColumn="0" w:oddVBand="0" w:evenVBand="0" w:oddHBand="0" w:evenHBand="0" w:firstRowFirstColumn="0" w:firstRowLastColumn="0" w:lastRowFirstColumn="0" w:lastRowLastColumn="0"/>
            </w:pPr>
            <w:r>
              <w:t>For the second part of the back wall drilling, mount the back brace as shown in the diagram below.</w:t>
            </w:r>
          </w:p>
          <w:p w14:paraId="2AF3D264" w14:textId="298D9E32" w:rsidR="00A7503C" w:rsidRDefault="00A7503C" w:rsidP="00A7503C">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1A620E">
              <w:t>two</w:t>
            </w:r>
            <w:r>
              <w:t xml:space="preserve"> 4.5mm holes </w:t>
            </w:r>
            <w:r w:rsidR="001A620E">
              <w:t>down the center</w:t>
            </w:r>
          </w:p>
          <w:p w14:paraId="406CB535" w14:textId="4854B29F" w:rsidR="00A7503C" w:rsidRDefault="00A7503C" w:rsidP="0055390A">
            <w:pPr>
              <w:pStyle w:val="TipText"/>
              <w:cnfStyle w:val="000000000000" w:firstRow="0" w:lastRow="0" w:firstColumn="0" w:lastColumn="0" w:oddVBand="0" w:evenVBand="0" w:oddHBand="0" w:evenHBand="0" w:firstRowFirstColumn="0" w:firstRowLastColumn="0" w:lastRowFirstColumn="0" w:lastRowLastColumn="0"/>
            </w:pPr>
          </w:p>
        </w:tc>
      </w:tr>
    </w:tbl>
    <w:p w14:paraId="6C0B6BBF" w14:textId="77777777" w:rsidR="00BD7179" w:rsidRDefault="00BD7179" w:rsidP="00BD7179"/>
    <w:p w14:paraId="014BE70E" w14:textId="44D673F7" w:rsidR="00BD7179" w:rsidRDefault="00FD4ECA">
      <w:r>
        <w:rPr>
          <w:noProof/>
        </w:rPr>
        <w:drawing>
          <wp:inline distT="0" distB="0" distL="0" distR="0" wp14:anchorId="2D24788B" wp14:editId="3EACDBE4">
            <wp:extent cx="3692677" cy="23907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481" cy="2459277"/>
                    </a:xfrm>
                    <a:prstGeom prst="rect">
                      <a:avLst/>
                    </a:prstGeom>
                    <a:noFill/>
                    <a:ln>
                      <a:noFill/>
                    </a:ln>
                  </pic:spPr>
                </pic:pic>
              </a:graphicData>
            </a:graphic>
          </wp:inline>
        </w:drawing>
      </w:r>
    </w:p>
    <w:p w14:paraId="264FDA14" w14:textId="38798571" w:rsidR="00F47F0F" w:rsidRDefault="00F47F0F" w:rsidP="00F47F0F">
      <w:pPr>
        <w:pStyle w:val="Heading2"/>
      </w:pPr>
      <w:r>
        <w:lastRenderedPageBreak/>
        <w:t>Drill Fanless PSU Holes</w:t>
      </w:r>
    </w:p>
    <w:tbl>
      <w:tblPr>
        <w:tblStyle w:val="TipTable"/>
        <w:tblW w:w="5000" w:type="pct"/>
        <w:tblLook w:val="04A0" w:firstRow="1" w:lastRow="0" w:firstColumn="1" w:lastColumn="0" w:noHBand="0" w:noVBand="1"/>
        <w:tblDescription w:val="Layout table"/>
      </w:tblPr>
      <w:tblGrid>
        <w:gridCol w:w="577"/>
        <w:gridCol w:w="8783"/>
      </w:tblGrid>
      <w:tr w:rsidR="00F47F0F" w14:paraId="4F0776AD"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606DFBD1" w14:textId="77777777" w:rsidR="00F47F0F" w:rsidRDefault="00F47F0F" w:rsidP="0055390A">
            <w:r>
              <w:rPr>
                <w:noProof/>
                <w:lang w:eastAsia="en-US"/>
              </w:rPr>
              <mc:AlternateContent>
                <mc:Choice Requires="wpg">
                  <w:drawing>
                    <wp:inline distT="0" distB="0" distL="0" distR="0" wp14:anchorId="517D39A8" wp14:editId="4C19B833">
                      <wp:extent cx="141605" cy="141605"/>
                      <wp:effectExtent l="0" t="0" r="0" b="0"/>
                      <wp:docPr id="3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2" name="Rectangle 3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3"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4ABF31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c0lg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">
                      <v:rect id="Rectangle 3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66276DC" w14:textId="0F367DBE"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r>
              <w:t xml:space="preserve">Screw the two PSU drill templates onto the case using the screws </w:t>
            </w:r>
            <w:r w:rsidR="00B90A09">
              <w:t>shown below</w:t>
            </w:r>
            <w:r>
              <w:t>.</w:t>
            </w:r>
          </w:p>
          <w:p w14:paraId="7B71A1D6" w14:textId="0C5F9BBF"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four 4.5mm holes </w:t>
            </w:r>
            <w:r w:rsidR="00B90A09">
              <w:t>as indicated below</w:t>
            </w:r>
          </w:p>
          <w:p w14:paraId="37623E94" w14:textId="77777777" w:rsidR="00F47F0F" w:rsidRDefault="00F47F0F" w:rsidP="00B90A09">
            <w:pPr>
              <w:pStyle w:val="TipText"/>
              <w:spacing w:after="0"/>
              <w:cnfStyle w:val="000000000000" w:firstRow="0" w:lastRow="0" w:firstColumn="0" w:lastColumn="0" w:oddVBand="0" w:evenVBand="0" w:oddHBand="0" w:evenHBand="0" w:firstRowFirstColumn="0" w:firstRowLastColumn="0" w:lastRowFirstColumn="0" w:lastRowLastColumn="0"/>
            </w:pPr>
          </w:p>
        </w:tc>
      </w:tr>
    </w:tbl>
    <w:p w14:paraId="6C60AC8D" w14:textId="77777777" w:rsidR="00F47F0F" w:rsidRDefault="00F47F0F" w:rsidP="00F47F0F"/>
    <w:p w14:paraId="53C89807" w14:textId="5526EB37" w:rsidR="00F47F0F" w:rsidRDefault="00F47F0F" w:rsidP="00F47F0F">
      <w:r>
        <w:rPr>
          <w:noProof/>
        </w:rPr>
        <w:drawing>
          <wp:inline distT="0" distB="0" distL="0" distR="0" wp14:anchorId="51ACB82E" wp14:editId="4777ACA4">
            <wp:extent cx="5937250" cy="5930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5930900"/>
                    </a:xfrm>
                    <a:prstGeom prst="rect">
                      <a:avLst/>
                    </a:prstGeom>
                    <a:noFill/>
                    <a:ln>
                      <a:noFill/>
                    </a:ln>
                  </pic:spPr>
                </pic:pic>
              </a:graphicData>
            </a:graphic>
          </wp:inline>
        </w:drawing>
      </w:r>
    </w:p>
    <w:p w14:paraId="36D41F44" w14:textId="77777777" w:rsidR="00BB3D1F" w:rsidRDefault="00BB3D1F">
      <w:pPr>
        <w:rPr>
          <w:b/>
          <w:bCs/>
          <w:color w:val="2E74B5" w:themeColor="accent1" w:themeShade="BF"/>
          <w:sz w:val="24"/>
        </w:rPr>
      </w:pPr>
      <w:r>
        <w:br w:type="page"/>
      </w:r>
    </w:p>
    <w:p w14:paraId="18A5C506" w14:textId="258D3FC5" w:rsidR="00F47F0F" w:rsidRDefault="00F47F0F" w:rsidP="00F47F0F">
      <w:pPr>
        <w:pStyle w:val="Heading2"/>
      </w:pPr>
      <w:r>
        <w:lastRenderedPageBreak/>
        <w:t xml:space="preserve">Drill </w:t>
      </w:r>
      <w:r w:rsidR="00BB3D1F">
        <w:t>Side Rails</w:t>
      </w:r>
      <w:r>
        <w:t xml:space="preserve"> Holes</w:t>
      </w:r>
    </w:p>
    <w:tbl>
      <w:tblPr>
        <w:tblStyle w:val="TipTable"/>
        <w:tblW w:w="5000" w:type="pct"/>
        <w:tblLook w:val="04A0" w:firstRow="1" w:lastRow="0" w:firstColumn="1" w:lastColumn="0" w:noHBand="0" w:noVBand="1"/>
        <w:tblDescription w:val="Layout table"/>
      </w:tblPr>
      <w:tblGrid>
        <w:gridCol w:w="577"/>
        <w:gridCol w:w="8783"/>
      </w:tblGrid>
      <w:tr w:rsidR="00F47F0F" w14:paraId="6C2FFAA0"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2A842FAE" w14:textId="77777777" w:rsidR="00F47F0F" w:rsidRDefault="00F47F0F" w:rsidP="0055390A">
            <w:r>
              <w:rPr>
                <w:noProof/>
                <w:lang w:eastAsia="en-US"/>
              </w:rPr>
              <mc:AlternateContent>
                <mc:Choice Requires="wpg">
                  <w:drawing>
                    <wp:inline distT="0" distB="0" distL="0" distR="0" wp14:anchorId="7E288E04" wp14:editId="74DD3319">
                      <wp:extent cx="141605" cy="141605"/>
                      <wp:effectExtent l="0" t="0" r="0" b="0"/>
                      <wp:docPr id="3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9" name="Rectangle 3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0"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187FFC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2VlQgAAGE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">
                      <v:rect id="Rectangle 3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2C25E38B" w14:textId="64C99A5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r>
              <w:t xml:space="preserve">Screw the </w:t>
            </w:r>
            <w:r w:rsidR="00444376">
              <w:t>side rail</w:t>
            </w:r>
            <w:r>
              <w:t xml:space="preserve"> template</w:t>
            </w:r>
            <w:r w:rsidR="00444376">
              <w:t>s</w:t>
            </w:r>
            <w:r>
              <w:t xml:space="preserve"> onto the case using </w:t>
            </w:r>
            <w:r w:rsidR="00444376">
              <w:t>six</w:t>
            </w:r>
            <w:r>
              <w:t xml:space="preserve"> M</w:t>
            </w:r>
            <w:r w:rsidR="00444376">
              <w:t>3</w:t>
            </w:r>
            <w:r>
              <w:t xml:space="preserve"> x </w:t>
            </w:r>
            <w:r w:rsidR="00444376">
              <w:t>25</w:t>
            </w:r>
            <w:r>
              <w:t>mm</w:t>
            </w:r>
            <w:r w:rsidR="00444376">
              <w:t xml:space="preserve"> (or longer)</w:t>
            </w:r>
            <w:r>
              <w:t xml:space="preserve"> countersunk screws</w:t>
            </w:r>
            <w:r w:rsidR="00444376">
              <w:t xml:space="preserve"> onto the side of the case.  The two screw goes into one of the threaded holes for the Y rail, the others have nuts on the inside.  Make sure the templates are as vertical as can be</w:t>
            </w:r>
            <w:r>
              <w:t>.</w:t>
            </w:r>
            <w:r w:rsidR="00444376">
              <w:t xml:space="preserve">  Pay attention to the Arrow pointing up on the lower template.</w:t>
            </w:r>
          </w:p>
          <w:p w14:paraId="70BECCAE" w14:textId="50FF925E"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444376">
              <w:t>two</w:t>
            </w:r>
            <w:r>
              <w:t xml:space="preserve"> </w:t>
            </w:r>
            <w:r w:rsidR="00444376">
              <w:t>3</w:t>
            </w:r>
            <w:r>
              <w:t xml:space="preserve">.5mm holes </w:t>
            </w:r>
            <w:r w:rsidR="00444376">
              <w:t>in the upper template</w:t>
            </w:r>
          </w:p>
          <w:p w14:paraId="5B70E87E" w14:textId="5381CA70" w:rsidR="00F47F0F" w:rsidRDefault="00F47F0F" w:rsidP="00444376">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444376">
              <w:t>three 3.5mm holes in the lower template</w:t>
            </w:r>
          </w:p>
          <w:p w14:paraId="15940FD4" w14:textId="7777777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p>
        </w:tc>
      </w:tr>
    </w:tbl>
    <w:p w14:paraId="07AEB853" w14:textId="77777777" w:rsidR="00F47F0F" w:rsidRDefault="00F47F0F" w:rsidP="00F47F0F"/>
    <w:p w14:paraId="54E206B7" w14:textId="6033B0E6" w:rsidR="00F47F0F" w:rsidRDefault="00444376" w:rsidP="00F47F0F">
      <w:r>
        <w:rPr>
          <w:noProof/>
        </w:rPr>
        <w:drawing>
          <wp:inline distT="0" distB="0" distL="0" distR="0" wp14:anchorId="22704152" wp14:editId="1DE0F725">
            <wp:extent cx="6148850" cy="62738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1004" cy="6286201"/>
                    </a:xfrm>
                    <a:prstGeom prst="rect">
                      <a:avLst/>
                    </a:prstGeom>
                    <a:noFill/>
                    <a:ln>
                      <a:noFill/>
                    </a:ln>
                  </pic:spPr>
                </pic:pic>
              </a:graphicData>
            </a:graphic>
          </wp:inline>
        </w:drawing>
      </w:r>
    </w:p>
    <w:p w14:paraId="19321CF9" w14:textId="116DBCBF" w:rsidR="00F47F0F" w:rsidRDefault="00F47F0F" w:rsidP="00F47F0F">
      <w:pPr>
        <w:pStyle w:val="Heading2"/>
      </w:pPr>
      <w:r>
        <w:lastRenderedPageBreak/>
        <w:t xml:space="preserve">Drill </w:t>
      </w:r>
      <w:r w:rsidR="00930BD0">
        <w:t>Front Idler Holder</w:t>
      </w:r>
      <w:r>
        <w:t xml:space="preserve"> Holes</w:t>
      </w:r>
    </w:p>
    <w:tbl>
      <w:tblPr>
        <w:tblStyle w:val="TipTable"/>
        <w:tblW w:w="5000" w:type="pct"/>
        <w:tblLook w:val="04A0" w:firstRow="1" w:lastRow="0" w:firstColumn="1" w:lastColumn="0" w:noHBand="0" w:noVBand="1"/>
        <w:tblDescription w:val="Layout table"/>
      </w:tblPr>
      <w:tblGrid>
        <w:gridCol w:w="577"/>
        <w:gridCol w:w="8783"/>
      </w:tblGrid>
      <w:tr w:rsidR="00F47F0F" w14:paraId="08B0F0B6" w14:textId="77777777" w:rsidTr="0055390A">
        <w:tc>
          <w:tcPr>
            <w:cnfStyle w:val="001000000000" w:firstRow="0" w:lastRow="0" w:firstColumn="1" w:lastColumn="0" w:oddVBand="0" w:evenVBand="0" w:oddHBand="0" w:evenHBand="0" w:firstRowFirstColumn="0" w:firstRowLastColumn="0" w:lastRowFirstColumn="0" w:lastRowLastColumn="0"/>
            <w:tcW w:w="308" w:type="pct"/>
          </w:tcPr>
          <w:p w14:paraId="328E3BEC" w14:textId="77777777" w:rsidR="00F47F0F" w:rsidRDefault="00F47F0F" w:rsidP="0055390A">
            <w:r>
              <w:rPr>
                <w:noProof/>
                <w:lang w:eastAsia="en-US"/>
              </w:rPr>
              <mc:AlternateContent>
                <mc:Choice Requires="wpg">
                  <w:drawing>
                    <wp:inline distT="0" distB="0" distL="0" distR="0" wp14:anchorId="5F7471D8" wp14:editId="114060BC">
                      <wp:extent cx="141605" cy="141605"/>
                      <wp:effectExtent l="0" t="0" r="0" b="0"/>
                      <wp:docPr id="4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3" name="Rectangle 4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4"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F6400F7"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QmkwgAAGE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">
                      <v:rect id="Rectangle 4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B2ED108" w14:textId="27E1D41A" w:rsidR="00F47F0F" w:rsidRDefault="00F47F0F" w:rsidP="00924DAE">
            <w:pPr>
              <w:pStyle w:val="TipText"/>
              <w:cnfStyle w:val="000000000000" w:firstRow="0" w:lastRow="0" w:firstColumn="0" w:lastColumn="0" w:oddVBand="0" w:evenVBand="0" w:oddHBand="0" w:evenHBand="0" w:firstRowFirstColumn="0" w:firstRowLastColumn="0" w:lastRowFirstColumn="0" w:lastRowLastColumn="0"/>
            </w:pPr>
            <w:r>
              <w:t xml:space="preserve">Screw the </w:t>
            </w:r>
            <w:r w:rsidR="00924DAE">
              <w:t>front idler holder</w:t>
            </w:r>
            <w:r>
              <w:t xml:space="preserve"> template onto the case using two M4 x </w:t>
            </w:r>
            <w:r w:rsidR="00924DAE">
              <w:t>14</w:t>
            </w:r>
            <w:r>
              <w:t xml:space="preserve">mm countersunk screws </w:t>
            </w:r>
            <w:r w:rsidR="00924DAE">
              <w:t>from the side</w:t>
            </w:r>
            <w:r>
              <w:t xml:space="preserve"> and </w:t>
            </w:r>
            <w:r w:rsidR="00924DAE">
              <w:t>an</w:t>
            </w:r>
            <w:r>
              <w:t xml:space="preserve"> M3 x 25mm (or longer) </w:t>
            </w:r>
            <w:r w:rsidR="00924DAE">
              <w:t>from the front</w:t>
            </w:r>
            <w:r>
              <w:t xml:space="preserve"> wall.</w:t>
            </w:r>
            <w:r w:rsidR="00924DAE">
              <w:t xml:space="preserve">  Each screw is fastened on the inside with a hex nut that is on the corresponding counter plate.  Fasten the three screws only loosely.  Once they are all in place and hold the template in position, tighten the side screws first and then the front screw.</w:t>
            </w:r>
          </w:p>
          <w:p w14:paraId="198DAA4D" w14:textId="7D0180B5" w:rsidR="00F47F0F" w:rsidRDefault="00F47F0F" w:rsidP="0055390A">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 xml:space="preserve">Drill the </w:t>
            </w:r>
            <w:r w:rsidR="00924DAE">
              <w:t>3</w:t>
            </w:r>
            <w:r>
              <w:t xml:space="preserve">.5mm hole </w:t>
            </w:r>
            <w:r w:rsidR="00924DAE">
              <w:t>from the front</w:t>
            </w:r>
          </w:p>
          <w:p w14:paraId="6ACAFF4C" w14:textId="77777777" w:rsidR="00F47F0F" w:rsidRDefault="00F47F0F" w:rsidP="0055390A">
            <w:pPr>
              <w:pStyle w:val="TipText"/>
              <w:cnfStyle w:val="000000000000" w:firstRow="0" w:lastRow="0" w:firstColumn="0" w:lastColumn="0" w:oddVBand="0" w:evenVBand="0" w:oddHBand="0" w:evenHBand="0" w:firstRowFirstColumn="0" w:firstRowLastColumn="0" w:lastRowFirstColumn="0" w:lastRowLastColumn="0"/>
            </w:pPr>
          </w:p>
        </w:tc>
      </w:tr>
    </w:tbl>
    <w:p w14:paraId="070F3164" w14:textId="77777777" w:rsidR="00F47F0F" w:rsidRDefault="00F47F0F" w:rsidP="00F47F0F"/>
    <w:p w14:paraId="6CE67070" w14:textId="18115167" w:rsidR="00F47F0F" w:rsidRDefault="00D63BAF" w:rsidP="00F47F0F">
      <w:r>
        <w:rPr>
          <w:noProof/>
        </w:rPr>
        <w:drawing>
          <wp:inline distT="0" distB="0" distL="0" distR="0" wp14:anchorId="10F29FA4" wp14:editId="50C17A9E">
            <wp:extent cx="2926080" cy="27432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080" cy="2743200"/>
                    </a:xfrm>
                    <a:prstGeom prst="rect">
                      <a:avLst/>
                    </a:prstGeom>
                    <a:noFill/>
                    <a:ln>
                      <a:noFill/>
                    </a:ln>
                  </pic:spPr>
                </pic:pic>
              </a:graphicData>
            </a:graphic>
          </wp:inline>
        </w:drawing>
      </w:r>
      <w:r>
        <w:t xml:space="preserve">    </w:t>
      </w:r>
      <w:r>
        <w:rPr>
          <w:noProof/>
        </w:rPr>
        <w:drawing>
          <wp:inline distT="0" distB="0" distL="0" distR="0" wp14:anchorId="2027227A" wp14:editId="2989EDC5">
            <wp:extent cx="254203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032" cy="2743200"/>
                    </a:xfrm>
                    <a:prstGeom prst="rect">
                      <a:avLst/>
                    </a:prstGeom>
                    <a:noFill/>
                    <a:ln>
                      <a:noFill/>
                    </a:ln>
                  </pic:spPr>
                </pic:pic>
              </a:graphicData>
            </a:graphic>
          </wp:inline>
        </w:drawing>
      </w:r>
    </w:p>
    <w:p w14:paraId="7FE5D0D8" w14:textId="6EF5EA9D" w:rsidR="003312ED" w:rsidRDefault="00D4741C">
      <w:pPr>
        <w:pStyle w:val="Heading2"/>
      </w:pPr>
      <w:r>
        <w:t>Final Processing</w:t>
      </w:r>
    </w:p>
    <w:tbl>
      <w:tblPr>
        <w:tblStyle w:val="TipTable"/>
        <w:tblW w:w="5000" w:type="pct"/>
        <w:tblLook w:val="04A0" w:firstRow="1" w:lastRow="0" w:firstColumn="1" w:lastColumn="0" w:noHBand="0" w:noVBand="1"/>
        <w:tblDescription w:val="Layout table"/>
      </w:tblPr>
      <w:tblGrid>
        <w:gridCol w:w="577"/>
        <w:gridCol w:w="8783"/>
      </w:tblGrid>
      <w:tr w:rsidR="005D4DC9" w14:paraId="2DE9F0C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E89DEF0" w14:textId="77777777" w:rsidR="005D4DC9" w:rsidRDefault="005D4DC9" w:rsidP="007664E8">
            <w:r>
              <w:rPr>
                <w:noProof/>
                <w:lang w:eastAsia="en-US"/>
              </w:rPr>
              <mc:AlternateContent>
                <mc:Choice Requires="wpg">
                  <w:drawing>
                    <wp:inline distT="0" distB="0" distL="0" distR="0" wp14:anchorId="51AEC62D" wp14:editId="38F58EE1">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1325C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A3A6963" w14:textId="2193DA46" w:rsidR="005D4DC9" w:rsidRDefault="00AF7AA4" w:rsidP="008D5E06">
            <w:pPr>
              <w:pStyle w:val="TipText"/>
              <w:cnfStyle w:val="000000000000" w:firstRow="0" w:lastRow="0" w:firstColumn="0" w:lastColumn="0" w:oddVBand="0" w:evenVBand="0" w:oddHBand="0" w:evenHBand="0" w:firstRowFirstColumn="0" w:firstRowLastColumn="0" w:lastRowFirstColumn="0" w:lastRowLastColumn="0"/>
            </w:pPr>
            <w:r>
              <w:t>Make sure all the holes are deburred either with a larger drill bit or with a deburr tool.</w:t>
            </w:r>
          </w:p>
        </w:tc>
      </w:tr>
    </w:tbl>
    <w:p w14:paraId="02C5E446" w14:textId="77777777" w:rsidR="003312ED" w:rsidRDefault="003312ED"/>
    <w:sectPr w:rsidR="003312ED">
      <w:footerReference w:type="default" r:id="rId25"/>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4D1C6" w14:textId="77777777" w:rsidR="00957C40" w:rsidRDefault="00957C40">
      <w:pPr>
        <w:spacing w:after="0" w:line="240" w:lineRule="auto"/>
      </w:pPr>
      <w:r>
        <w:separator/>
      </w:r>
    </w:p>
  </w:endnote>
  <w:endnote w:type="continuationSeparator" w:id="0">
    <w:p w14:paraId="0B62AD6A" w14:textId="77777777" w:rsidR="00957C40" w:rsidRDefault="00957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0143"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BD6C9" w14:textId="77777777" w:rsidR="00957C40" w:rsidRDefault="00957C40">
      <w:pPr>
        <w:spacing w:after="0" w:line="240" w:lineRule="auto"/>
      </w:pPr>
      <w:r>
        <w:separator/>
      </w:r>
    </w:p>
  </w:footnote>
  <w:footnote w:type="continuationSeparator" w:id="0">
    <w:p w14:paraId="237AC644" w14:textId="77777777" w:rsidR="00957C40" w:rsidRDefault="00957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D793A"/>
    <w:multiLevelType w:val="hybridMultilevel"/>
    <w:tmpl w:val="E484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68171741"/>
    <w:multiLevelType w:val="hybridMultilevel"/>
    <w:tmpl w:val="9C82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B1"/>
    <w:rsid w:val="0002592D"/>
    <w:rsid w:val="00036CE5"/>
    <w:rsid w:val="00040C90"/>
    <w:rsid w:val="00055EA4"/>
    <w:rsid w:val="00076DB1"/>
    <w:rsid w:val="00083B37"/>
    <w:rsid w:val="000A0612"/>
    <w:rsid w:val="000B455C"/>
    <w:rsid w:val="000B6AC0"/>
    <w:rsid w:val="000F0EFA"/>
    <w:rsid w:val="001168BD"/>
    <w:rsid w:val="0012285F"/>
    <w:rsid w:val="00142BB1"/>
    <w:rsid w:val="001A620E"/>
    <w:rsid w:val="001A728E"/>
    <w:rsid w:val="001E042A"/>
    <w:rsid w:val="001E143D"/>
    <w:rsid w:val="00225505"/>
    <w:rsid w:val="002D1DE0"/>
    <w:rsid w:val="002E4B33"/>
    <w:rsid w:val="002F1EE8"/>
    <w:rsid w:val="003312ED"/>
    <w:rsid w:val="003A279C"/>
    <w:rsid w:val="003C40DE"/>
    <w:rsid w:val="003D796F"/>
    <w:rsid w:val="004018C1"/>
    <w:rsid w:val="00444376"/>
    <w:rsid w:val="004727F4"/>
    <w:rsid w:val="004A0A8D"/>
    <w:rsid w:val="004C14CD"/>
    <w:rsid w:val="005016FA"/>
    <w:rsid w:val="00501C92"/>
    <w:rsid w:val="00502C05"/>
    <w:rsid w:val="00565DC8"/>
    <w:rsid w:val="00573027"/>
    <w:rsid w:val="00575B92"/>
    <w:rsid w:val="00587AEC"/>
    <w:rsid w:val="005D4DC9"/>
    <w:rsid w:val="005F7999"/>
    <w:rsid w:val="00606758"/>
    <w:rsid w:val="00611EC2"/>
    <w:rsid w:val="0061775E"/>
    <w:rsid w:val="00626EDA"/>
    <w:rsid w:val="00636F97"/>
    <w:rsid w:val="00690672"/>
    <w:rsid w:val="006C6FB0"/>
    <w:rsid w:val="006D7FF8"/>
    <w:rsid w:val="006F2C29"/>
    <w:rsid w:val="00701938"/>
    <w:rsid w:val="00704472"/>
    <w:rsid w:val="0071580C"/>
    <w:rsid w:val="00716330"/>
    <w:rsid w:val="00750EDF"/>
    <w:rsid w:val="007814F2"/>
    <w:rsid w:val="00783922"/>
    <w:rsid w:val="00791457"/>
    <w:rsid w:val="007918F6"/>
    <w:rsid w:val="007E0E62"/>
    <w:rsid w:val="007F372E"/>
    <w:rsid w:val="007F7931"/>
    <w:rsid w:val="00801DA0"/>
    <w:rsid w:val="00847534"/>
    <w:rsid w:val="00876B54"/>
    <w:rsid w:val="00896336"/>
    <w:rsid w:val="008A44B8"/>
    <w:rsid w:val="008D5E06"/>
    <w:rsid w:val="008D6D77"/>
    <w:rsid w:val="00917809"/>
    <w:rsid w:val="00924DAE"/>
    <w:rsid w:val="0092584A"/>
    <w:rsid w:val="00930BD0"/>
    <w:rsid w:val="009538F5"/>
    <w:rsid w:val="00954BFF"/>
    <w:rsid w:val="00957C40"/>
    <w:rsid w:val="009641CF"/>
    <w:rsid w:val="00991500"/>
    <w:rsid w:val="00996C1A"/>
    <w:rsid w:val="00997893"/>
    <w:rsid w:val="009E201D"/>
    <w:rsid w:val="00A05A8E"/>
    <w:rsid w:val="00A401D1"/>
    <w:rsid w:val="00A7503C"/>
    <w:rsid w:val="00A84004"/>
    <w:rsid w:val="00AA316B"/>
    <w:rsid w:val="00AF7AA4"/>
    <w:rsid w:val="00B02F86"/>
    <w:rsid w:val="00B90A09"/>
    <w:rsid w:val="00BA2D4D"/>
    <w:rsid w:val="00BB3D1F"/>
    <w:rsid w:val="00BC1FD2"/>
    <w:rsid w:val="00BD7179"/>
    <w:rsid w:val="00BE1CE1"/>
    <w:rsid w:val="00C92C41"/>
    <w:rsid w:val="00D148E3"/>
    <w:rsid w:val="00D43D94"/>
    <w:rsid w:val="00D4741C"/>
    <w:rsid w:val="00D57E3E"/>
    <w:rsid w:val="00D62D7F"/>
    <w:rsid w:val="00D63BAF"/>
    <w:rsid w:val="00D748D9"/>
    <w:rsid w:val="00DB24CB"/>
    <w:rsid w:val="00DC47DB"/>
    <w:rsid w:val="00DE022A"/>
    <w:rsid w:val="00DF5013"/>
    <w:rsid w:val="00E04427"/>
    <w:rsid w:val="00E379C9"/>
    <w:rsid w:val="00E9640A"/>
    <w:rsid w:val="00EA1AC7"/>
    <w:rsid w:val="00EB6B33"/>
    <w:rsid w:val="00EC5BB3"/>
    <w:rsid w:val="00EC777D"/>
    <w:rsid w:val="00F0045F"/>
    <w:rsid w:val="00F07222"/>
    <w:rsid w:val="00F1586E"/>
    <w:rsid w:val="00F44BFE"/>
    <w:rsid w:val="00F47F0F"/>
    <w:rsid w:val="00F77466"/>
    <w:rsid w:val="00FD4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23C01"/>
  <w15:chartTrackingRefBased/>
  <w15:docId w15:val="{C093345D-6161-42D5-8923-86BBB14E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Isler\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design).dotx</Template>
  <TotalTime>3320</TotalTime>
  <Pages>10</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 Isler</dc:creator>
  <cp:lastModifiedBy>Marcel Isler</cp:lastModifiedBy>
  <cp:revision>62</cp:revision>
  <dcterms:created xsi:type="dcterms:W3CDTF">2020-09-02T14:34:00Z</dcterms:created>
  <dcterms:modified xsi:type="dcterms:W3CDTF">2022-02-18T03:23:00Z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